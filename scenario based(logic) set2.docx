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9F69B" w14:textId="37C2CD09" w:rsidR="003347C5" w:rsidRPr="00032606" w:rsidRDefault="00032606" w:rsidP="00032606">
      <w:pPr>
        <w:spacing w:before="240"/>
        <w:ind w:left="720" w:hanging="360"/>
        <w:rPr>
          <w:sz w:val="24"/>
          <w:szCs w:val="24"/>
        </w:rPr>
      </w:pPr>
      <w:r w:rsidRPr="00032606">
        <w:rPr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9DB577" wp14:editId="5A439D65">
                <wp:simplePos x="0" y="0"/>
                <wp:positionH relativeFrom="column">
                  <wp:posOffset>15573375</wp:posOffset>
                </wp:positionH>
                <wp:positionV relativeFrom="paragraph">
                  <wp:posOffset>-914400</wp:posOffset>
                </wp:positionV>
                <wp:extent cx="1809750" cy="1200150"/>
                <wp:effectExtent l="0" t="0" r="0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9750" cy="1200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18CAF" id="Freeform 9" o:spid="_x0000_s1026" style="position:absolute;margin-left:1226.25pt;margin-top:-1in;width:142.5pt;height:94.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" path="m1884607,l,,,1866900r1884607,l1884607,xe" stroked="f">
                <v:fill r:id="rId10" o:title="" recolor="t" rotate="t" type="frame"/>
                <v:path arrowok="t"/>
              </v:shape>
            </w:pict>
          </mc:Fallback>
        </mc:AlternateContent>
      </w:r>
      <w:r w:rsidRPr="00032606">
        <w:rPr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8D04FF" wp14:editId="27207906">
                <wp:simplePos x="0" y="0"/>
                <wp:positionH relativeFrom="column">
                  <wp:posOffset>-828676</wp:posOffset>
                </wp:positionH>
                <wp:positionV relativeFrom="paragraph">
                  <wp:posOffset>-438150</wp:posOffset>
                </wp:positionV>
                <wp:extent cx="1666875" cy="733425"/>
                <wp:effectExtent l="0" t="0" r="9525" b="9525"/>
                <wp:wrapNone/>
                <wp:docPr id="426391484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66875" cy="733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DFA94" id="Freeform 9" o:spid="_x0000_s1026" style="position:absolute;margin-left:-65.25pt;margin-top:-34.5pt;width:131.25pt;height:57.7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" path="m1884607,l,,,1866900r1884607,l1884607,xe" stroked="f">
                <v:fill r:id="rId10" o:title="" recolor="t" rotate="t" type="frame"/>
                <v:path arrowok="t"/>
              </v:shape>
            </w:pict>
          </mc:Fallback>
        </mc:AlternateContent>
      </w:r>
      <w:r w:rsidR="003347C5" w:rsidRPr="00032606">
        <w:rPr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5F6AE7" wp14:editId="25F02FB9">
                <wp:simplePos x="0" y="0"/>
                <wp:positionH relativeFrom="column">
                  <wp:posOffset>12552680</wp:posOffset>
                </wp:positionH>
                <wp:positionV relativeFrom="paragraph">
                  <wp:posOffset>-511810</wp:posOffset>
                </wp:positionV>
                <wp:extent cx="2585720" cy="909320"/>
                <wp:effectExtent l="0" t="0" r="5080" b="508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7571B1" id="Freeform 3" o:spid="_x0000_s1026" style="position:absolute;margin-left:988.4pt;margin-top:-40.3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" path="m,l2586061,r,909929l,909929,,xe" stroked="f">
                <v:fill r:id="rId12" o:title="" recolor="t" rotate="t" type="frame"/>
                <v:path arrowok="t"/>
              </v:shape>
            </w:pict>
          </mc:Fallback>
        </mc:AlternateContent>
      </w:r>
      <w:r w:rsidR="003347C5" w:rsidRPr="00032606">
        <w:rPr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BDE311" wp14:editId="4A7E3D0B">
                <wp:simplePos x="0" y="0"/>
                <wp:positionH relativeFrom="page">
                  <wp:posOffset>-828675</wp:posOffset>
                </wp:positionH>
                <wp:positionV relativeFrom="paragraph">
                  <wp:posOffset>-438150</wp:posOffset>
                </wp:positionV>
                <wp:extent cx="1476375" cy="609600"/>
                <wp:effectExtent l="0" t="0" r="9525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60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D90D0" id="Freeform 8" o:spid="_x0000_s1026" style="position:absolute;margin-left:-65.25pt;margin-top:-34.5pt;width:116.25pt;height:4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" path="m,l1885950,r,1866900l,1866900,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</w:p>
    <w:p w14:paraId="1DBF075C" w14:textId="6A577224" w:rsidR="00A60036" w:rsidRPr="00032606" w:rsidRDefault="00000000" w:rsidP="00032606">
      <w:pPr>
        <w:numPr>
          <w:ilvl w:val="0"/>
          <w:numId w:val="1"/>
        </w:numPr>
        <w:spacing w:before="240"/>
        <w:rPr>
          <w:rFonts w:eastAsia="Roboto Mono"/>
          <w:sz w:val="24"/>
          <w:szCs w:val="24"/>
        </w:rPr>
      </w:pPr>
      <w:r w:rsidRPr="00032606">
        <w:rPr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B8F7AD" wp14:editId="20C9F712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DBE355" id="Freeform 2" o:spid="_x0000_s1026" style="position:absolute;margin-left:128.15pt;margin-top:-68.7pt;width:203.6pt;height:7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" path="m,l2586061,r,909929l,909929,,xe" stroked="f">
                <v:fill r:id="rId12" o:title="" recolor="t" rotate="t" type="frame"/>
                <v:path arrowok="t"/>
              </v:shape>
            </w:pict>
          </mc:Fallback>
        </mc:AlternateContent>
      </w:r>
      <w:r w:rsidRPr="00032606">
        <w:rPr>
          <w:rFonts w:eastAsia="Roboto Mono"/>
          <w:b/>
          <w:sz w:val="24"/>
          <w:szCs w:val="24"/>
        </w:rPr>
        <w:t>Scenario:</w:t>
      </w:r>
      <w:r w:rsidRPr="00032606">
        <w:rPr>
          <w:rFonts w:eastAsia="Roboto Mono"/>
          <w:sz w:val="24"/>
          <w:szCs w:val="24"/>
        </w:rPr>
        <w:t xml:space="preserve"> You are developing a banking application that categorizes transactions based on the amount entered.</w:t>
      </w:r>
      <w:r w:rsidRPr="00032606">
        <w:rPr>
          <w:rFonts w:eastAsia="Roboto Mono"/>
          <w:sz w:val="24"/>
          <w:szCs w:val="24"/>
        </w:rPr>
        <w:br/>
        <w:t xml:space="preserve"> Write logic to determine whether the amount is positive, negative, or zero.</w:t>
      </w:r>
      <w:r w:rsidR="003347C5" w:rsidRPr="00032606">
        <w:rPr>
          <w:rFonts w:eastAsia="Roboto Mono"/>
          <w:sz w:val="24"/>
          <w:szCs w:val="24"/>
        </w:rPr>
        <w:br/>
        <w:t xml:space="preserve"> </w:t>
      </w:r>
      <w:r w:rsidR="003347C5" w:rsidRPr="00032606">
        <w:rPr>
          <w:rFonts w:eastAsia="Roboto Mono"/>
          <w:sz w:val="24"/>
          <w:szCs w:val="24"/>
        </w:rPr>
        <w:br/>
        <w:t>Read the  amount number.</w:t>
      </w:r>
      <w:r w:rsidR="003347C5" w:rsidRPr="00032606">
        <w:rPr>
          <w:rFonts w:eastAsia="Roboto Mono"/>
          <w:sz w:val="24"/>
          <w:szCs w:val="24"/>
        </w:rPr>
        <w:br/>
        <w:t xml:space="preserve">if the number is greater than 0 </w:t>
      </w:r>
      <w:r w:rsidR="003347C5" w:rsidRPr="00032606">
        <w:rPr>
          <w:rFonts w:eastAsia="Roboto Mono"/>
          <w:sz w:val="24"/>
          <w:szCs w:val="24"/>
        </w:rPr>
        <w:t>print “positive”</w:t>
      </w:r>
      <w:r w:rsidR="003347C5" w:rsidRPr="00032606">
        <w:rPr>
          <w:rFonts w:eastAsia="Roboto Mono"/>
          <w:sz w:val="24"/>
          <w:szCs w:val="24"/>
        </w:rPr>
        <w:t>(</w:t>
      </w:r>
      <w:r w:rsidR="003347C5" w:rsidRPr="00032606">
        <w:rPr>
          <w:sz w:val="24"/>
          <w:szCs w:val="24"/>
        </w:rPr>
        <w:t xml:space="preserve"> </w:t>
      </w:r>
      <w:r w:rsidR="003347C5" w:rsidRPr="00032606">
        <w:rPr>
          <w:rFonts w:eastAsia="Roboto Mono"/>
          <w:sz w:val="24"/>
          <w:szCs w:val="24"/>
        </w:rPr>
        <w:t>Deposit</w:t>
      </w:r>
      <w:r w:rsidR="003347C5" w:rsidRPr="00032606">
        <w:rPr>
          <w:rFonts w:eastAsia="Roboto Mono"/>
          <w:sz w:val="24"/>
          <w:szCs w:val="24"/>
        </w:rPr>
        <w:t>)</w:t>
      </w:r>
      <w:r w:rsidR="003347C5" w:rsidRPr="00032606">
        <w:rPr>
          <w:rFonts w:eastAsia="Roboto Mono"/>
          <w:sz w:val="24"/>
          <w:szCs w:val="24"/>
        </w:rPr>
        <w:br/>
        <w:t xml:space="preserve">Else </w:t>
      </w:r>
      <w:r w:rsidR="003347C5" w:rsidRPr="00032606">
        <w:rPr>
          <w:rFonts w:eastAsia="Roboto Mono"/>
          <w:sz w:val="24"/>
          <w:szCs w:val="24"/>
        </w:rPr>
        <w:t xml:space="preserve">if the number is </w:t>
      </w:r>
      <w:r w:rsidR="003347C5" w:rsidRPr="00032606">
        <w:rPr>
          <w:rFonts w:eastAsia="Roboto Mono"/>
          <w:sz w:val="24"/>
          <w:szCs w:val="24"/>
        </w:rPr>
        <w:t>lesser</w:t>
      </w:r>
      <w:r w:rsidR="003347C5" w:rsidRPr="00032606">
        <w:rPr>
          <w:rFonts w:eastAsia="Roboto Mono"/>
          <w:sz w:val="24"/>
          <w:szCs w:val="24"/>
        </w:rPr>
        <w:t xml:space="preserve"> than </w:t>
      </w:r>
      <w:r w:rsidR="003347C5" w:rsidRPr="00032606">
        <w:rPr>
          <w:rFonts w:eastAsia="Roboto Mono"/>
          <w:sz w:val="24"/>
          <w:szCs w:val="24"/>
        </w:rPr>
        <w:t>0</w:t>
      </w:r>
      <w:r w:rsidR="003347C5" w:rsidRPr="00032606">
        <w:rPr>
          <w:rFonts w:eastAsia="Roboto Mono"/>
          <w:sz w:val="24"/>
          <w:szCs w:val="24"/>
        </w:rPr>
        <w:t xml:space="preserve"> print “</w:t>
      </w:r>
      <w:r w:rsidR="003347C5" w:rsidRPr="00032606">
        <w:rPr>
          <w:rFonts w:eastAsia="Roboto Mono"/>
          <w:sz w:val="24"/>
          <w:szCs w:val="24"/>
        </w:rPr>
        <w:t>negative</w:t>
      </w:r>
      <w:r w:rsidR="003347C5" w:rsidRPr="00032606">
        <w:rPr>
          <w:rFonts w:eastAsia="Roboto Mono"/>
          <w:sz w:val="24"/>
          <w:szCs w:val="24"/>
        </w:rPr>
        <w:t>”</w:t>
      </w:r>
      <w:r w:rsidR="003347C5" w:rsidRPr="00032606">
        <w:rPr>
          <w:rFonts w:eastAsia="Roboto Mono"/>
          <w:sz w:val="24"/>
          <w:szCs w:val="24"/>
        </w:rPr>
        <w:t>(withdrawal)</w:t>
      </w:r>
      <w:r w:rsidR="003347C5" w:rsidRPr="00032606">
        <w:rPr>
          <w:rFonts w:eastAsia="Roboto Mono"/>
          <w:sz w:val="24"/>
          <w:szCs w:val="24"/>
        </w:rPr>
        <w:br/>
        <w:t xml:space="preserve">Else ,print “number is zero” </w:t>
      </w:r>
      <w:r w:rsidR="003347C5" w:rsidRPr="00032606">
        <w:rPr>
          <w:rFonts w:eastAsia="Roboto Mono"/>
          <w:sz w:val="24"/>
          <w:szCs w:val="24"/>
        </w:rPr>
        <w:t>”(</w:t>
      </w:r>
      <w:r w:rsidR="003347C5" w:rsidRPr="00032606">
        <w:rPr>
          <w:rFonts w:eastAsia="Roboto Mono"/>
          <w:sz w:val="24"/>
          <w:szCs w:val="24"/>
        </w:rPr>
        <w:t>No transaction</w:t>
      </w:r>
      <w:r w:rsidR="003347C5" w:rsidRPr="00032606">
        <w:rPr>
          <w:rFonts w:eastAsia="Roboto Mono"/>
          <w:sz w:val="24"/>
          <w:szCs w:val="24"/>
        </w:rPr>
        <w:t>)</w:t>
      </w:r>
      <w:r w:rsidR="003347C5" w:rsidRPr="00032606">
        <w:rPr>
          <w:rFonts w:eastAsia="Roboto Mono"/>
          <w:sz w:val="24"/>
          <w:szCs w:val="24"/>
        </w:rPr>
        <w:br/>
      </w:r>
    </w:p>
    <w:p w14:paraId="3A408213" w14:textId="77777777" w:rsidR="003347C5" w:rsidRPr="00032606" w:rsidRDefault="00000000" w:rsidP="00032606">
      <w:pPr>
        <w:numPr>
          <w:ilvl w:val="0"/>
          <w:numId w:val="1"/>
        </w:numPr>
        <w:rPr>
          <w:rFonts w:eastAsia="Roboto Mono"/>
          <w:sz w:val="24"/>
          <w:szCs w:val="24"/>
        </w:rPr>
      </w:pPr>
      <w:r w:rsidRPr="00032606">
        <w:rPr>
          <w:rFonts w:eastAsia="Roboto Mono"/>
          <w:b/>
          <w:sz w:val="24"/>
          <w:szCs w:val="24"/>
        </w:rPr>
        <w:t>Scenario:</w:t>
      </w:r>
      <w:r w:rsidRPr="00032606">
        <w:rPr>
          <w:rFonts w:eastAsia="Roboto Mono"/>
          <w:sz w:val="24"/>
          <w:szCs w:val="24"/>
        </w:rPr>
        <w:t xml:space="preserve"> A digital locker requires users to enter a numerical passcode. As part of a security feature, the system checks the sum of the digits of the passcode.</w:t>
      </w:r>
      <w:r w:rsidRPr="00032606">
        <w:rPr>
          <w:rFonts w:eastAsia="Roboto Mono"/>
          <w:sz w:val="24"/>
          <w:szCs w:val="24"/>
        </w:rPr>
        <w:br/>
        <w:t xml:space="preserve"> Write logic to compute the sum of the digits of a given number.</w:t>
      </w:r>
    </w:p>
    <w:p w14:paraId="5DEEC183" w14:textId="77777777" w:rsidR="003347C5" w:rsidRPr="00032606" w:rsidRDefault="003347C5" w:rsidP="00032606">
      <w:pPr>
        <w:ind w:left="720"/>
        <w:rPr>
          <w:rFonts w:eastAsia="Roboto Mono"/>
          <w:sz w:val="24"/>
          <w:szCs w:val="24"/>
        </w:rPr>
      </w:pPr>
      <w:r w:rsidRPr="00032606">
        <w:rPr>
          <w:rFonts w:eastAsia="Roboto Mono"/>
          <w:sz w:val="24"/>
          <w:szCs w:val="24"/>
        </w:rPr>
        <w:br/>
        <w:t>Read the input number</w:t>
      </w:r>
      <w:r w:rsidRPr="00032606">
        <w:rPr>
          <w:rFonts w:eastAsia="Roboto Mono"/>
          <w:sz w:val="24"/>
          <w:szCs w:val="24"/>
        </w:rPr>
        <w:br/>
      </w:r>
      <w:r w:rsidRPr="00032606">
        <w:rPr>
          <w:rFonts w:eastAsia="Roboto Mono"/>
          <w:sz w:val="24"/>
          <w:szCs w:val="24"/>
        </w:rPr>
        <w:t>Convert the number into individual digits.</w:t>
      </w:r>
    </w:p>
    <w:p w14:paraId="2B82ACBC" w14:textId="77777777" w:rsidR="003347C5" w:rsidRPr="003347C5" w:rsidRDefault="003347C5" w:rsidP="00032606">
      <w:pPr>
        <w:ind w:left="720"/>
        <w:rPr>
          <w:rFonts w:eastAsia="Roboto Mono"/>
          <w:sz w:val="24"/>
          <w:szCs w:val="24"/>
        </w:rPr>
      </w:pPr>
      <w:r w:rsidRPr="003347C5">
        <w:rPr>
          <w:rFonts w:eastAsia="Roboto Mono"/>
          <w:sz w:val="24"/>
          <w:szCs w:val="24"/>
        </w:rPr>
        <w:t>Initialize a sum variable to 0.</w:t>
      </w:r>
    </w:p>
    <w:p w14:paraId="4F298296" w14:textId="77777777" w:rsidR="003347C5" w:rsidRPr="003347C5" w:rsidRDefault="003347C5" w:rsidP="00032606">
      <w:pPr>
        <w:ind w:left="720"/>
        <w:rPr>
          <w:rFonts w:eastAsia="Roboto Mono"/>
          <w:sz w:val="24"/>
          <w:szCs w:val="24"/>
        </w:rPr>
      </w:pPr>
      <w:r w:rsidRPr="003347C5">
        <w:rPr>
          <w:rFonts w:eastAsia="Roboto Mono"/>
          <w:sz w:val="24"/>
          <w:szCs w:val="24"/>
        </w:rPr>
        <w:t>For each digit in the number, add it to the sum variable.</w:t>
      </w:r>
    </w:p>
    <w:p w14:paraId="0683899D" w14:textId="77777777" w:rsidR="003347C5" w:rsidRPr="003347C5" w:rsidRDefault="003347C5" w:rsidP="00032606">
      <w:pPr>
        <w:ind w:left="720"/>
        <w:rPr>
          <w:rFonts w:eastAsia="Roboto Mono"/>
          <w:sz w:val="24"/>
          <w:szCs w:val="24"/>
        </w:rPr>
      </w:pPr>
      <w:r w:rsidRPr="003347C5">
        <w:rPr>
          <w:rFonts w:eastAsia="Roboto Mono"/>
          <w:sz w:val="24"/>
          <w:szCs w:val="24"/>
        </w:rPr>
        <w:t>Print the sum of the digits.</w:t>
      </w:r>
    </w:p>
    <w:p w14:paraId="448A06A0" w14:textId="78EF438B" w:rsidR="00A60036" w:rsidRPr="00032606" w:rsidRDefault="00A60036" w:rsidP="00032606">
      <w:pPr>
        <w:ind w:left="720"/>
        <w:rPr>
          <w:rFonts w:eastAsia="Roboto Mono"/>
          <w:sz w:val="24"/>
          <w:szCs w:val="24"/>
        </w:rPr>
      </w:pPr>
    </w:p>
    <w:p w14:paraId="0EF13406" w14:textId="77777777" w:rsidR="003347C5" w:rsidRPr="00032606" w:rsidRDefault="00000000" w:rsidP="00032606">
      <w:pPr>
        <w:numPr>
          <w:ilvl w:val="0"/>
          <w:numId w:val="1"/>
        </w:numPr>
        <w:rPr>
          <w:rFonts w:eastAsia="Roboto Mono"/>
          <w:sz w:val="24"/>
          <w:szCs w:val="24"/>
        </w:rPr>
      </w:pPr>
      <w:r w:rsidRPr="00032606">
        <w:rPr>
          <w:rFonts w:eastAsia="Roboto Mono"/>
          <w:b/>
          <w:sz w:val="24"/>
          <w:szCs w:val="24"/>
        </w:rPr>
        <w:t>Scenario:</w:t>
      </w:r>
      <w:r w:rsidRPr="00032606">
        <w:rPr>
          <w:rFonts w:eastAsia="Roboto Mono"/>
          <w:sz w:val="24"/>
          <w:szCs w:val="24"/>
        </w:rPr>
        <w:t xml:space="preserve"> A mobile payment app uses a simple checksum validation where reversing a transaction ID helps detect fraud.</w:t>
      </w:r>
      <w:r w:rsidRPr="00032606">
        <w:rPr>
          <w:rFonts w:eastAsia="Roboto Mono"/>
          <w:sz w:val="24"/>
          <w:szCs w:val="24"/>
        </w:rPr>
        <w:br/>
        <w:t xml:space="preserve"> Write logic to take a number and return its reverse.</w:t>
      </w:r>
      <w:r w:rsidR="003347C5" w:rsidRPr="00032606">
        <w:rPr>
          <w:rFonts w:eastAsia="Roboto Mono"/>
          <w:sz w:val="24"/>
          <w:szCs w:val="24"/>
        </w:rPr>
        <w:br/>
      </w:r>
    </w:p>
    <w:p w14:paraId="0EFBCC8F" w14:textId="77777777" w:rsidR="003347C5" w:rsidRPr="00032606" w:rsidRDefault="003347C5" w:rsidP="00032606">
      <w:pPr>
        <w:ind w:left="720"/>
        <w:rPr>
          <w:color w:val="000000"/>
          <w:sz w:val="24"/>
          <w:szCs w:val="24"/>
        </w:rPr>
      </w:pPr>
      <w:r w:rsidRPr="00032606">
        <w:rPr>
          <w:color w:val="000000"/>
          <w:sz w:val="24"/>
          <w:szCs w:val="24"/>
        </w:rPr>
        <w:t xml:space="preserve">Read the input </w:t>
      </w:r>
      <w:r w:rsidRPr="00032606">
        <w:rPr>
          <w:color w:val="000000"/>
          <w:sz w:val="24"/>
          <w:szCs w:val="24"/>
        </w:rPr>
        <w:t>transaction id</w:t>
      </w:r>
      <w:r w:rsidRPr="00032606">
        <w:rPr>
          <w:color w:val="000000"/>
          <w:sz w:val="24"/>
          <w:szCs w:val="24"/>
        </w:rPr>
        <w:br/>
      </w:r>
      <w:r w:rsidRPr="00032606">
        <w:rPr>
          <w:color w:val="000000"/>
          <w:sz w:val="24"/>
          <w:szCs w:val="24"/>
        </w:rPr>
        <w:t>convert the number into string</w:t>
      </w:r>
      <w:r w:rsidRPr="00032606">
        <w:rPr>
          <w:color w:val="000000"/>
          <w:sz w:val="24"/>
          <w:szCs w:val="24"/>
        </w:rPr>
        <w:br/>
        <w:t xml:space="preserve">reverses </w:t>
      </w:r>
      <w:r w:rsidRPr="00032606">
        <w:rPr>
          <w:color w:val="000000"/>
          <w:sz w:val="24"/>
          <w:szCs w:val="24"/>
        </w:rPr>
        <w:t>the</w:t>
      </w:r>
      <w:r w:rsidRPr="00032606">
        <w:rPr>
          <w:color w:val="000000"/>
          <w:sz w:val="24"/>
          <w:szCs w:val="24"/>
        </w:rPr>
        <w:t xml:space="preserve"> string</w:t>
      </w:r>
    </w:p>
    <w:p w14:paraId="7E2CF66C" w14:textId="1FA30652" w:rsidR="00A60036" w:rsidRPr="00032606" w:rsidRDefault="003347C5" w:rsidP="00032606">
      <w:pPr>
        <w:ind w:left="720"/>
        <w:rPr>
          <w:color w:val="000000"/>
          <w:sz w:val="24"/>
          <w:szCs w:val="24"/>
        </w:rPr>
      </w:pPr>
      <w:r w:rsidRPr="003347C5">
        <w:rPr>
          <w:color w:val="000000"/>
          <w:sz w:val="24"/>
          <w:szCs w:val="24"/>
        </w:rPr>
        <w:t>Convert it back to a number.</w:t>
      </w:r>
      <w:r w:rsidRPr="00032606">
        <w:rPr>
          <w:color w:val="000000"/>
          <w:sz w:val="24"/>
          <w:szCs w:val="24"/>
        </w:rPr>
        <w:br/>
      </w:r>
      <w:r w:rsidRPr="00032606">
        <w:rPr>
          <w:color w:val="000000"/>
          <w:sz w:val="24"/>
          <w:szCs w:val="24"/>
        </w:rPr>
        <w:t>Print</w:t>
      </w:r>
      <w:r w:rsidRPr="00032606">
        <w:rPr>
          <w:color w:val="000000"/>
          <w:sz w:val="24"/>
          <w:szCs w:val="24"/>
        </w:rPr>
        <w:t xml:space="preserve"> the reverse</w:t>
      </w:r>
      <w:r w:rsidRPr="00032606">
        <w:rPr>
          <w:color w:val="000000"/>
          <w:sz w:val="24"/>
          <w:szCs w:val="24"/>
        </w:rPr>
        <w:t>d</w:t>
      </w:r>
      <w:r w:rsidRPr="00032606">
        <w:rPr>
          <w:color w:val="000000"/>
          <w:sz w:val="24"/>
          <w:szCs w:val="24"/>
        </w:rPr>
        <w:t xml:space="preserve"> </w:t>
      </w:r>
      <w:r w:rsidRPr="00032606">
        <w:rPr>
          <w:color w:val="000000"/>
          <w:sz w:val="24"/>
          <w:szCs w:val="24"/>
        </w:rPr>
        <w:t>number.</w:t>
      </w:r>
      <w:r w:rsidRPr="00032606">
        <w:rPr>
          <w:color w:val="000000"/>
          <w:sz w:val="24"/>
          <w:szCs w:val="24"/>
        </w:rPr>
        <w:br/>
      </w:r>
    </w:p>
    <w:p w14:paraId="26868812" w14:textId="59393089" w:rsidR="00D1554B" w:rsidRPr="00032606" w:rsidRDefault="00D1554B" w:rsidP="00032606">
      <w:pPr>
        <w:ind w:left="720"/>
        <w:rPr>
          <w:color w:val="000000"/>
          <w:sz w:val="24"/>
          <w:szCs w:val="24"/>
          <w:lang w:val="en-IN"/>
        </w:rPr>
      </w:pPr>
      <w:r w:rsidRPr="00032606">
        <w:rPr>
          <w:rFonts w:eastAsia="Roboto Mono"/>
          <w:b/>
          <w:sz w:val="24"/>
          <w:szCs w:val="24"/>
        </w:rPr>
        <w:t>4.</w:t>
      </w:r>
      <w:r w:rsidR="00000000" w:rsidRPr="00032606">
        <w:rPr>
          <w:rFonts w:eastAsia="Roboto Mono"/>
          <w:b/>
          <w:sz w:val="24"/>
          <w:szCs w:val="24"/>
        </w:rPr>
        <w:t>Scenario:</w:t>
      </w:r>
      <w:r w:rsidR="00000000" w:rsidRPr="00032606">
        <w:rPr>
          <w:rFonts w:eastAsia="Roboto Mono"/>
          <w:sz w:val="24"/>
          <w:szCs w:val="24"/>
        </w:rPr>
        <w:t xml:space="preserve"> In a secure login system, certain features are enabled only for users with prime-numbered user IDs.</w:t>
      </w:r>
      <w:r w:rsidR="00000000" w:rsidRPr="00032606">
        <w:rPr>
          <w:rFonts w:eastAsia="Roboto Mono"/>
          <w:sz w:val="24"/>
          <w:szCs w:val="24"/>
        </w:rPr>
        <w:br/>
        <w:t xml:space="preserve"> Write logic to check if a given number is prime.</w:t>
      </w:r>
      <w:r w:rsidR="003347C5" w:rsidRPr="00032606">
        <w:rPr>
          <w:rFonts w:eastAsia="Roboto Mono"/>
          <w:sz w:val="24"/>
          <w:szCs w:val="24"/>
        </w:rPr>
        <w:br/>
      </w:r>
      <w:r w:rsidRPr="00032606">
        <w:rPr>
          <w:color w:val="000000"/>
          <w:sz w:val="24"/>
          <w:szCs w:val="24"/>
        </w:rPr>
        <w:br/>
      </w:r>
      <w:r w:rsidRPr="00032606">
        <w:rPr>
          <w:color w:val="000000"/>
          <w:sz w:val="24"/>
          <w:szCs w:val="24"/>
        </w:rPr>
        <w:t xml:space="preserve">Read the input </w:t>
      </w:r>
      <w:r w:rsidRPr="00032606">
        <w:rPr>
          <w:color w:val="000000"/>
          <w:sz w:val="24"/>
          <w:szCs w:val="24"/>
        </w:rPr>
        <w:t>number</w:t>
      </w:r>
      <w:r w:rsidRPr="00032606">
        <w:rPr>
          <w:color w:val="000000"/>
          <w:sz w:val="24"/>
          <w:szCs w:val="24"/>
        </w:rPr>
        <w:br/>
        <w:t xml:space="preserve">if the number is less than </w:t>
      </w:r>
      <w:proofErr w:type="gramStart"/>
      <w:r w:rsidRPr="00032606">
        <w:rPr>
          <w:color w:val="000000"/>
          <w:sz w:val="24"/>
          <w:szCs w:val="24"/>
        </w:rPr>
        <w:t>2,print</w:t>
      </w:r>
      <w:proofErr w:type="gramEnd"/>
      <w:r w:rsidRPr="00032606">
        <w:rPr>
          <w:color w:val="000000"/>
          <w:sz w:val="24"/>
          <w:szCs w:val="24"/>
        </w:rPr>
        <w:t xml:space="preserve"> “Not prime”</w:t>
      </w:r>
      <w:r w:rsidRPr="00032606">
        <w:rPr>
          <w:color w:val="000000"/>
          <w:sz w:val="24"/>
          <w:szCs w:val="24"/>
        </w:rPr>
        <w:br/>
      </w:r>
      <w:r w:rsidRPr="00032606">
        <w:rPr>
          <w:color w:val="000000"/>
          <w:sz w:val="24"/>
          <w:szCs w:val="24"/>
          <w:lang w:val="en-IN"/>
        </w:rPr>
        <w:t>Check divisibility of the number from 2 up to the square root of the number.</w:t>
      </w:r>
    </w:p>
    <w:p w14:paraId="121EE0AD" w14:textId="798CDE33" w:rsidR="00D1554B" w:rsidRPr="00D1554B" w:rsidRDefault="00D1554B" w:rsidP="00032606">
      <w:pPr>
        <w:ind w:left="720"/>
        <w:rPr>
          <w:color w:val="000000"/>
          <w:sz w:val="24"/>
          <w:szCs w:val="24"/>
          <w:lang w:val="en-IN"/>
        </w:rPr>
      </w:pPr>
      <w:r w:rsidRPr="00D1554B">
        <w:rPr>
          <w:color w:val="000000"/>
          <w:sz w:val="24"/>
          <w:szCs w:val="24"/>
          <w:lang w:val="en-IN"/>
        </w:rPr>
        <w:t>If it is divisible by any number in that range</w:t>
      </w:r>
      <w:r w:rsidRPr="00032606">
        <w:rPr>
          <w:color w:val="000000"/>
          <w:sz w:val="24"/>
          <w:szCs w:val="24"/>
          <w:lang w:val="en-IN"/>
        </w:rPr>
        <w:t xml:space="preserve"> print</w:t>
      </w:r>
      <w:r w:rsidRPr="00D1554B">
        <w:rPr>
          <w:color w:val="000000"/>
          <w:sz w:val="24"/>
          <w:szCs w:val="24"/>
          <w:lang w:val="en-IN"/>
        </w:rPr>
        <w:t xml:space="preserve"> </w:t>
      </w:r>
      <w:r w:rsidRPr="00032606">
        <w:rPr>
          <w:color w:val="000000"/>
          <w:sz w:val="24"/>
          <w:szCs w:val="24"/>
          <w:lang w:val="en-IN"/>
        </w:rPr>
        <w:t>“</w:t>
      </w:r>
      <w:r w:rsidRPr="00D1554B">
        <w:rPr>
          <w:b/>
          <w:bCs/>
          <w:color w:val="000000"/>
          <w:sz w:val="24"/>
          <w:szCs w:val="24"/>
          <w:lang w:val="en-IN"/>
        </w:rPr>
        <w:t>not prime</w:t>
      </w:r>
      <w:r w:rsidRPr="00032606">
        <w:rPr>
          <w:b/>
          <w:bCs/>
          <w:color w:val="000000"/>
          <w:sz w:val="24"/>
          <w:szCs w:val="24"/>
          <w:lang w:val="en-IN"/>
        </w:rPr>
        <w:t>”</w:t>
      </w:r>
      <w:r w:rsidRPr="00D1554B">
        <w:rPr>
          <w:color w:val="000000"/>
          <w:sz w:val="24"/>
          <w:szCs w:val="24"/>
          <w:lang w:val="en-IN"/>
        </w:rPr>
        <w:t>.</w:t>
      </w:r>
    </w:p>
    <w:p w14:paraId="459E00EC" w14:textId="6924815D" w:rsidR="00D1554B" w:rsidRPr="00D1554B" w:rsidRDefault="00D1554B" w:rsidP="00032606">
      <w:pPr>
        <w:ind w:left="720"/>
        <w:rPr>
          <w:color w:val="000000"/>
          <w:sz w:val="24"/>
          <w:szCs w:val="24"/>
          <w:lang w:val="en-IN"/>
        </w:rPr>
      </w:pPr>
      <w:r w:rsidRPr="00D1554B">
        <w:rPr>
          <w:color w:val="000000"/>
          <w:sz w:val="24"/>
          <w:szCs w:val="24"/>
          <w:lang w:val="en-IN"/>
        </w:rPr>
        <w:t>Otherwise</w:t>
      </w:r>
      <w:r w:rsidRPr="00032606">
        <w:rPr>
          <w:color w:val="000000"/>
          <w:sz w:val="24"/>
          <w:szCs w:val="24"/>
          <w:lang w:val="en-IN"/>
        </w:rPr>
        <w:t xml:space="preserve"> print</w:t>
      </w:r>
      <w:r w:rsidRPr="00D1554B">
        <w:rPr>
          <w:color w:val="000000"/>
          <w:sz w:val="24"/>
          <w:szCs w:val="24"/>
          <w:lang w:val="en-IN"/>
        </w:rPr>
        <w:t xml:space="preserve"> </w:t>
      </w:r>
      <w:r w:rsidRPr="00032606">
        <w:rPr>
          <w:color w:val="000000"/>
          <w:sz w:val="24"/>
          <w:szCs w:val="24"/>
          <w:lang w:val="en-IN"/>
        </w:rPr>
        <w:t>“</w:t>
      </w:r>
      <w:r w:rsidRPr="00D1554B">
        <w:rPr>
          <w:b/>
          <w:bCs/>
          <w:color w:val="000000"/>
          <w:sz w:val="24"/>
          <w:szCs w:val="24"/>
          <w:lang w:val="en-IN"/>
        </w:rPr>
        <w:t>prime</w:t>
      </w:r>
      <w:r w:rsidRPr="00032606">
        <w:rPr>
          <w:color w:val="000000"/>
          <w:sz w:val="24"/>
          <w:szCs w:val="24"/>
          <w:lang w:val="en-IN"/>
        </w:rPr>
        <w:t>”</w:t>
      </w:r>
    </w:p>
    <w:p w14:paraId="1533E89E" w14:textId="26C5419F" w:rsidR="00D1554B" w:rsidRPr="00032606" w:rsidRDefault="00D1554B" w:rsidP="00032606">
      <w:pPr>
        <w:ind w:left="720"/>
        <w:rPr>
          <w:sz w:val="24"/>
          <w:szCs w:val="24"/>
        </w:rPr>
      </w:pPr>
      <w:r w:rsidRPr="00032606">
        <w:rPr>
          <w:color w:val="000000"/>
          <w:sz w:val="24"/>
          <w:szCs w:val="24"/>
        </w:rPr>
        <w:br/>
      </w:r>
      <w:r w:rsidRPr="00032606">
        <w:rPr>
          <w:rFonts w:eastAsia="Roboto Mono"/>
          <w:b/>
          <w:sz w:val="24"/>
          <w:szCs w:val="24"/>
        </w:rPr>
        <w:t>5.</w:t>
      </w:r>
      <w:r w:rsidR="00000000" w:rsidRPr="00032606">
        <w:rPr>
          <w:rFonts w:eastAsia="Roboto Mono"/>
          <w:b/>
          <w:sz w:val="24"/>
          <w:szCs w:val="24"/>
        </w:rPr>
        <w:t>Scenario:</w:t>
      </w:r>
      <w:r w:rsidR="00000000" w:rsidRPr="00032606">
        <w:rPr>
          <w:rFonts w:eastAsia="Roboto Mono"/>
          <w:sz w:val="24"/>
          <w:szCs w:val="24"/>
        </w:rPr>
        <w:t xml:space="preserve"> A scientist is working on permutations and needs to calculate the factorial of numbers frequently.</w:t>
      </w:r>
      <w:r w:rsidR="00000000" w:rsidRPr="00032606">
        <w:rPr>
          <w:rFonts w:eastAsia="Roboto Mono"/>
          <w:sz w:val="24"/>
          <w:szCs w:val="24"/>
        </w:rPr>
        <w:br/>
        <w:t xml:space="preserve"> Write logic to find the factorial of a given number using recursion.</w:t>
      </w:r>
      <w:r w:rsidRPr="00032606">
        <w:rPr>
          <w:rFonts w:eastAsia="Roboto Mono"/>
          <w:sz w:val="24"/>
          <w:szCs w:val="24"/>
        </w:rPr>
        <w:br/>
      </w:r>
      <w:r w:rsidRPr="00032606">
        <w:rPr>
          <w:rFonts w:eastAsia="Roboto Mono"/>
          <w:sz w:val="24"/>
          <w:szCs w:val="24"/>
        </w:rPr>
        <w:br/>
      </w:r>
      <w:r w:rsidRPr="00032606">
        <w:rPr>
          <w:sz w:val="24"/>
          <w:szCs w:val="24"/>
        </w:rPr>
        <w:t>Read the input number.</w:t>
      </w:r>
    </w:p>
    <w:p w14:paraId="036FC4FA" w14:textId="77777777" w:rsidR="00D1554B" w:rsidRPr="00032606" w:rsidRDefault="00D1554B" w:rsidP="00032606">
      <w:pPr>
        <w:ind w:left="720"/>
        <w:rPr>
          <w:sz w:val="24"/>
          <w:szCs w:val="24"/>
        </w:rPr>
      </w:pPr>
      <w:r w:rsidRPr="00032606">
        <w:rPr>
          <w:sz w:val="24"/>
          <w:szCs w:val="24"/>
        </w:rPr>
        <w:t>If the number is 0 or 1, return 1.</w:t>
      </w:r>
    </w:p>
    <w:p w14:paraId="71E45A8C" w14:textId="77777777" w:rsidR="00D1554B" w:rsidRPr="00032606" w:rsidRDefault="00D1554B" w:rsidP="00032606">
      <w:pPr>
        <w:ind w:left="720"/>
        <w:rPr>
          <w:sz w:val="24"/>
          <w:szCs w:val="24"/>
        </w:rPr>
      </w:pPr>
      <w:r w:rsidRPr="00032606">
        <w:rPr>
          <w:sz w:val="24"/>
          <w:szCs w:val="24"/>
        </w:rPr>
        <w:t>Else, return the number multiplied by the factorial of (number - 1).</w:t>
      </w:r>
    </w:p>
    <w:p w14:paraId="158BBFA6" w14:textId="78734308" w:rsidR="00A60036" w:rsidRPr="00032606" w:rsidRDefault="00D1554B" w:rsidP="00032606">
      <w:pPr>
        <w:spacing w:after="240"/>
        <w:ind w:left="720"/>
        <w:rPr>
          <w:sz w:val="24"/>
          <w:szCs w:val="24"/>
        </w:rPr>
      </w:pPr>
      <w:r w:rsidRPr="00032606">
        <w:rPr>
          <w:sz w:val="24"/>
          <w:szCs w:val="24"/>
        </w:rPr>
        <w:t>Print the result.</w:t>
      </w:r>
      <w:r w:rsidR="00000000" w:rsidRPr="00032606">
        <w:rPr>
          <w:rFonts w:eastAsia="Roboto Mono"/>
          <w:sz w:val="24"/>
          <w:szCs w:val="24"/>
        </w:rPr>
        <w:br/>
      </w:r>
    </w:p>
    <w:p w14:paraId="5EC56E8C" w14:textId="47A352C5" w:rsidR="00D1554B" w:rsidRPr="00032606" w:rsidRDefault="00D1554B" w:rsidP="00032606">
      <w:pPr>
        <w:spacing w:before="240"/>
        <w:ind w:left="720"/>
        <w:rPr>
          <w:sz w:val="24"/>
          <w:szCs w:val="24"/>
        </w:rPr>
      </w:pPr>
      <w:r w:rsidRPr="00032606">
        <w:rPr>
          <w:rFonts w:eastAsia="Roboto Mono"/>
          <w:b/>
          <w:sz w:val="24"/>
          <w:szCs w:val="24"/>
        </w:rPr>
        <w:t>6.</w:t>
      </w:r>
      <w:r w:rsidR="00000000" w:rsidRPr="00032606">
        <w:rPr>
          <w:rFonts w:eastAsia="Roboto Mono"/>
          <w:b/>
          <w:sz w:val="24"/>
          <w:szCs w:val="24"/>
        </w:rPr>
        <w:t>Scenario:</w:t>
      </w:r>
      <w:r w:rsidR="00000000" w:rsidRPr="00032606">
        <w:rPr>
          <w:rFonts w:eastAsia="Roboto Mono"/>
          <w:sz w:val="24"/>
          <w:szCs w:val="24"/>
        </w:rPr>
        <w:t xml:space="preserve"> A unique lottery system assigns ticket numbers where only Armstrong numbers win the jackpot.</w:t>
      </w:r>
      <w:r w:rsidR="00000000" w:rsidRPr="00032606">
        <w:rPr>
          <w:rFonts w:eastAsia="Roboto Mono"/>
          <w:sz w:val="24"/>
          <w:szCs w:val="24"/>
        </w:rPr>
        <w:br/>
        <w:t xml:space="preserve"> Write logic to check whether a given number is an Armstrong number.</w:t>
      </w:r>
      <w:r w:rsidRPr="00032606">
        <w:rPr>
          <w:rFonts w:eastAsia="Roboto Mono"/>
          <w:sz w:val="24"/>
          <w:szCs w:val="24"/>
        </w:rPr>
        <w:br/>
      </w:r>
      <w:r w:rsidRPr="00032606">
        <w:rPr>
          <w:rFonts w:eastAsia="Roboto Mono"/>
          <w:sz w:val="24"/>
          <w:szCs w:val="24"/>
        </w:rPr>
        <w:br/>
      </w:r>
      <w:r w:rsidRPr="00032606">
        <w:rPr>
          <w:sz w:val="24"/>
          <w:szCs w:val="24"/>
        </w:rPr>
        <w:t>Read the input number.</w:t>
      </w:r>
    </w:p>
    <w:p w14:paraId="572EDA22" w14:textId="77777777" w:rsidR="00D1554B" w:rsidRPr="00032606" w:rsidRDefault="00D1554B" w:rsidP="00032606">
      <w:pPr>
        <w:ind w:left="720"/>
        <w:rPr>
          <w:sz w:val="24"/>
          <w:szCs w:val="24"/>
        </w:rPr>
      </w:pPr>
      <w:r w:rsidRPr="00032606">
        <w:rPr>
          <w:sz w:val="24"/>
          <w:szCs w:val="24"/>
        </w:rPr>
        <w:t>Count the number of digits.</w:t>
      </w:r>
    </w:p>
    <w:p w14:paraId="3B732C0F" w14:textId="77777777" w:rsidR="00D1554B" w:rsidRPr="00032606" w:rsidRDefault="00D1554B" w:rsidP="00032606">
      <w:pPr>
        <w:ind w:left="720"/>
        <w:rPr>
          <w:sz w:val="24"/>
          <w:szCs w:val="24"/>
        </w:rPr>
      </w:pPr>
      <w:r w:rsidRPr="00032606">
        <w:rPr>
          <w:sz w:val="24"/>
          <w:szCs w:val="24"/>
        </w:rPr>
        <w:t>Initialize a sum variable to 0.</w:t>
      </w:r>
    </w:p>
    <w:p w14:paraId="4C6E0FE5" w14:textId="77777777" w:rsidR="00D1554B" w:rsidRPr="00032606" w:rsidRDefault="00D1554B" w:rsidP="00032606">
      <w:pPr>
        <w:ind w:left="720"/>
        <w:rPr>
          <w:sz w:val="24"/>
          <w:szCs w:val="24"/>
        </w:rPr>
      </w:pPr>
      <w:r w:rsidRPr="00032606">
        <w:rPr>
          <w:sz w:val="24"/>
          <w:szCs w:val="24"/>
        </w:rPr>
        <w:t>For each digit in the number:</w:t>
      </w:r>
    </w:p>
    <w:p w14:paraId="356492DE" w14:textId="2C354CD4" w:rsidR="00D1554B" w:rsidRPr="00032606" w:rsidRDefault="00D1554B" w:rsidP="00032606">
      <w:pPr>
        <w:rPr>
          <w:sz w:val="24"/>
          <w:szCs w:val="24"/>
        </w:rPr>
      </w:pPr>
      <w:r w:rsidRPr="00032606">
        <w:rPr>
          <w:sz w:val="24"/>
          <w:szCs w:val="24"/>
        </w:rPr>
        <w:t>Raise the digit to the power of the total number of digits.</w:t>
      </w:r>
    </w:p>
    <w:p w14:paraId="6E631DD8" w14:textId="13D13610" w:rsidR="00D1554B" w:rsidRPr="00032606" w:rsidRDefault="00D1554B" w:rsidP="00032606">
      <w:pPr>
        <w:rPr>
          <w:sz w:val="24"/>
          <w:szCs w:val="24"/>
        </w:rPr>
      </w:pPr>
      <w:r w:rsidRPr="00032606">
        <w:rPr>
          <w:sz w:val="24"/>
          <w:szCs w:val="24"/>
        </w:rPr>
        <w:t>Add the result to the sum variable.</w:t>
      </w:r>
    </w:p>
    <w:p w14:paraId="6B7CE772" w14:textId="77777777" w:rsidR="00D1554B" w:rsidRPr="00032606" w:rsidRDefault="00D1554B" w:rsidP="00032606">
      <w:pPr>
        <w:ind w:left="720"/>
        <w:rPr>
          <w:sz w:val="24"/>
          <w:szCs w:val="24"/>
        </w:rPr>
      </w:pPr>
      <w:r w:rsidRPr="00032606">
        <w:rPr>
          <w:sz w:val="24"/>
          <w:szCs w:val="24"/>
        </w:rPr>
        <w:t>If the sum is equal to the original number, print "Armstrong Number".</w:t>
      </w:r>
    </w:p>
    <w:p w14:paraId="31C7E38C" w14:textId="77777777" w:rsidR="00D1554B" w:rsidRPr="00032606" w:rsidRDefault="00D1554B" w:rsidP="00032606">
      <w:pPr>
        <w:spacing w:after="240"/>
        <w:ind w:left="720"/>
        <w:rPr>
          <w:sz w:val="24"/>
          <w:szCs w:val="24"/>
        </w:rPr>
      </w:pPr>
      <w:r w:rsidRPr="00032606">
        <w:rPr>
          <w:sz w:val="24"/>
          <w:szCs w:val="24"/>
        </w:rPr>
        <w:t>Else, print "Not an Armstrong Number".</w:t>
      </w:r>
    </w:p>
    <w:p w14:paraId="2D43FE33" w14:textId="5C713152" w:rsidR="00A60036" w:rsidRPr="00032606" w:rsidRDefault="00D1554B" w:rsidP="00032606">
      <w:pPr>
        <w:ind w:left="720"/>
        <w:rPr>
          <w:rFonts w:eastAsia="Roboto Mono"/>
          <w:sz w:val="24"/>
          <w:szCs w:val="24"/>
        </w:rPr>
      </w:pPr>
      <w:r w:rsidRPr="00032606">
        <w:rPr>
          <w:sz w:val="24"/>
          <w:szCs w:val="24"/>
        </w:rPr>
        <w:pict w14:anchorId="4EB70847">
          <v:rect id="_x0000_i1034" style="width:0;height:1.5pt" o:hrstd="t" o:hr="t" fillcolor="#a0a0a0" stroked="f"/>
        </w:pict>
      </w:r>
      <w:r w:rsidR="00000000" w:rsidRPr="00032606">
        <w:rPr>
          <w:rFonts w:eastAsia="Roboto Mono"/>
          <w:sz w:val="24"/>
          <w:szCs w:val="24"/>
        </w:rPr>
        <w:br/>
      </w:r>
    </w:p>
    <w:p w14:paraId="63092A2C" w14:textId="29ECE21A" w:rsidR="00D1554B" w:rsidRPr="00032606" w:rsidRDefault="00D1554B" w:rsidP="00032606">
      <w:pPr>
        <w:numPr>
          <w:ilvl w:val="0"/>
          <w:numId w:val="6"/>
        </w:numPr>
        <w:spacing w:before="240"/>
        <w:rPr>
          <w:sz w:val="24"/>
          <w:szCs w:val="24"/>
        </w:rPr>
      </w:pPr>
      <w:r w:rsidRPr="00032606">
        <w:rPr>
          <w:rFonts w:eastAsia="Roboto Mono"/>
          <w:b/>
          <w:sz w:val="24"/>
          <w:szCs w:val="24"/>
        </w:rPr>
        <w:t>7.</w:t>
      </w:r>
      <w:r w:rsidR="00000000" w:rsidRPr="00032606">
        <w:rPr>
          <w:rFonts w:eastAsia="Roboto Mono"/>
          <w:b/>
          <w:sz w:val="24"/>
          <w:szCs w:val="24"/>
        </w:rPr>
        <w:t>Scenario:</w:t>
      </w:r>
      <w:r w:rsidR="00000000" w:rsidRPr="00032606">
        <w:rPr>
          <w:rFonts w:eastAsia="Roboto Mono"/>
          <w:sz w:val="24"/>
          <w:szCs w:val="24"/>
        </w:rPr>
        <w:t xml:space="preserve"> A password manager needs to strengthen weak passwords by swapping the first and last characters of user-generated passwords.</w:t>
      </w:r>
      <w:r w:rsidR="00000000" w:rsidRPr="00032606">
        <w:rPr>
          <w:rFonts w:eastAsia="Roboto Mono"/>
          <w:sz w:val="24"/>
          <w:szCs w:val="24"/>
        </w:rPr>
        <w:br/>
        <w:t xml:space="preserve"> Write logic to perform this operation on a given string.</w:t>
      </w:r>
      <w:r w:rsidRPr="00032606">
        <w:rPr>
          <w:rFonts w:eastAsia="Roboto Mono"/>
          <w:sz w:val="24"/>
          <w:szCs w:val="24"/>
        </w:rPr>
        <w:br/>
      </w:r>
      <w:r w:rsidR="00032606" w:rsidRPr="00032606">
        <w:rPr>
          <w:sz w:val="24"/>
          <w:szCs w:val="24"/>
        </w:rPr>
        <w:br/>
      </w:r>
      <w:r w:rsidRPr="00032606">
        <w:rPr>
          <w:sz w:val="24"/>
          <w:szCs w:val="24"/>
        </w:rPr>
        <w:t>Read the input string.</w:t>
      </w:r>
    </w:p>
    <w:p w14:paraId="71A3B6E5" w14:textId="77777777" w:rsidR="00D1554B" w:rsidRPr="00032606" w:rsidRDefault="00D1554B" w:rsidP="00032606">
      <w:pPr>
        <w:ind w:left="720"/>
        <w:rPr>
          <w:sz w:val="24"/>
          <w:szCs w:val="24"/>
        </w:rPr>
      </w:pPr>
      <w:r w:rsidRPr="00032606">
        <w:rPr>
          <w:sz w:val="24"/>
          <w:szCs w:val="24"/>
        </w:rPr>
        <w:t>If the string length is less than 2, print the string as is.</w:t>
      </w:r>
    </w:p>
    <w:p w14:paraId="30AC5206" w14:textId="77777777" w:rsidR="00D1554B" w:rsidRPr="00032606" w:rsidRDefault="00D1554B" w:rsidP="00032606">
      <w:pPr>
        <w:ind w:left="720"/>
        <w:rPr>
          <w:sz w:val="24"/>
          <w:szCs w:val="24"/>
        </w:rPr>
      </w:pPr>
      <w:r w:rsidRPr="00032606">
        <w:rPr>
          <w:sz w:val="24"/>
          <w:szCs w:val="24"/>
        </w:rPr>
        <w:t>Swap the first and last characters while keeping the middle part unchanged.</w:t>
      </w:r>
    </w:p>
    <w:p w14:paraId="5DD37A22" w14:textId="4281EAEC" w:rsidR="00D1554B" w:rsidRPr="00032606" w:rsidRDefault="00D1554B" w:rsidP="00032606">
      <w:pPr>
        <w:spacing w:after="240"/>
        <w:ind w:left="720"/>
        <w:rPr>
          <w:sz w:val="24"/>
          <w:szCs w:val="24"/>
        </w:rPr>
      </w:pPr>
      <w:r w:rsidRPr="00032606">
        <w:rPr>
          <w:sz w:val="24"/>
          <w:szCs w:val="24"/>
        </w:rPr>
        <w:t>Print the modified string.</w:t>
      </w:r>
      <w:r w:rsidRPr="00032606">
        <w:rPr>
          <w:sz w:val="24"/>
          <w:szCs w:val="24"/>
        </w:rPr>
        <w:br/>
      </w:r>
      <w:r w:rsidRPr="00032606">
        <w:rPr>
          <w:sz w:val="24"/>
          <w:szCs w:val="24"/>
        </w:rPr>
        <w:br/>
      </w:r>
    </w:p>
    <w:p w14:paraId="15014EE9" w14:textId="77777777" w:rsidR="00D1554B" w:rsidRPr="00032606" w:rsidRDefault="00D1554B" w:rsidP="00032606">
      <w:pPr>
        <w:rPr>
          <w:sz w:val="24"/>
          <w:szCs w:val="24"/>
        </w:rPr>
      </w:pPr>
      <w:r w:rsidRPr="00032606">
        <w:rPr>
          <w:sz w:val="24"/>
          <w:szCs w:val="24"/>
        </w:rPr>
        <w:pict w14:anchorId="688575E8">
          <v:rect id="_x0000_i1037" style="width:0;height:1.5pt" o:hrstd="t" o:hr="t" fillcolor="#a0a0a0" stroked="f"/>
        </w:pict>
      </w:r>
    </w:p>
    <w:p w14:paraId="247BBB87" w14:textId="6E3CEAFA" w:rsidR="00A60036" w:rsidRPr="00032606" w:rsidRDefault="00000000" w:rsidP="00032606">
      <w:pPr>
        <w:ind w:left="720"/>
        <w:rPr>
          <w:rFonts w:eastAsia="Roboto Mono"/>
          <w:sz w:val="24"/>
          <w:szCs w:val="24"/>
        </w:rPr>
      </w:pPr>
      <w:r w:rsidRPr="00032606">
        <w:rPr>
          <w:rFonts w:eastAsia="Roboto Mono"/>
          <w:sz w:val="24"/>
          <w:szCs w:val="24"/>
        </w:rPr>
        <w:br/>
      </w:r>
    </w:p>
    <w:p w14:paraId="7C3B9BCF" w14:textId="3DD6ECA8" w:rsidR="00032606" w:rsidRPr="00032606" w:rsidRDefault="00D1554B" w:rsidP="00032606">
      <w:pPr>
        <w:rPr>
          <w:sz w:val="24"/>
          <w:szCs w:val="24"/>
        </w:rPr>
      </w:pPr>
      <w:r w:rsidRPr="00032606">
        <w:rPr>
          <w:rFonts w:eastAsia="Roboto Mono"/>
          <w:b/>
          <w:sz w:val="24"/>
          <w:szCs w:val="24"/>
        </w:rPr>
        <w:t>8.</w:t>
      </w:r>
      <w:r w:rsidR="00000000" w:rsidRPr="00032606">
        <w:rPr>
          <w:rFonts w:eastAsia="Roboto Mono"/>
          <w:b/>
          <w:sz w:val="24"/>
          <w:szCs w:val="24"/>
        </w:rPr>
        <w:t>Scenario:</w:t>
      </w:r>
      <w:r w:rsidR="00000000" w:rsidRPr="00032606">
        <w:rPr>
          <w:rFonts w:eastAsia="Roboto Mono"/>
          <w:sz w:val="24"/>
          <w:szCs w:val="24"/>
        </w:rPr>
        <w:t xml:space="preserve"> A low-level networking application requires decimal numbers to be converted into binary format before transmission.</w:t>
      </w:r>
      <w:r w:rsidR="00000000" w:rsidRPr="00032606">
        <w:rPr>
          <w:rFonts w:eastAsia="Roboto Mono"/>
          <w:sz w:val="24"/>
          <w:szCs w:val="24"/>
        </w:rPr>
        <w:br/>
        <w:t xml:space="preserve"> Write logic to convert a given decimal number into its binary equivalent.</w:t>
      </w:r>
      <w:r w:rsidR="00032606" w:rsidRPr="00032606">
        <w:rPr>
          <w:rFonts w:eastAsia="Roboto Mono"/>
          <w:sz w:val="24"/>
          <w:szCs w:val="24"/>
        </w:rPr>
        <w:br/>
      </w:r>
      <w:r w:rsidR="00032606" w:rsidRPr="00032606">
        <w:rPr>
          <w:rFonts w:eastAsia="Roboto Mono"/>
          <w:sz w:val="24"/>
          <w:szCs w:val="24"/>
        </w:rPr>
        <w:br/>
        <w:t>Read the decimal number as input</w:t>
      </w:r>
      <w:r w:rsidR="00032606" w:rsidRPr="00032606">
        <w:rPr>
          <w:rFonts w:eastAsia="Roboto Mono"/>
          <w:sz w:val="24"/>
          <w:szCs w:val="24"/>
        </w:rPr>
        <w:br/>
      </w:r>
      <w:r w:rsidR="00032606" w:rsidRPr="00032606">
        <w:rPr>
          <w:sz w:val="24"/>
          <w:szCs w:val="24"/>
        </w:rPr>
        <w:t xml:space="preserve">Initialize an empty string </w:t>
      </w:r>
      <w:r w:rsidR="00032606" w:rsidRPr="00032606">
        <w:rPr>
          <w:sz w:val="24"/>
          <w:szCs w:val="24"/>
        </w:rPr>
        <w:t>store for</w:t>
      </w:r>
      <w:r w:rsidR="00032606" w:rsidRPr="00032606">
        <w:rPr>
          <w:sz w:val="24"/>
          <w:szCs w:val="24"/>
        </w:rPr>
        <w:t xml:space="preserve"> binary </w:t>
      </w:r>
      <w:r w:rsidR="00032606" w:rsidRPr="00032606">
        <w:rPr>
          <w:sz w:val="24"/>
          <w:szCs w:val="24"/>
        </w:rPr>
        <w:t>digits</w:t>
      </w:r>
      <w:r w:rsidR="00032606" w:rsidRPr="00032606">
        <w:rPr>
          <w:sz w:val="24"/>
          <w:szCs w:val="24"/>
        </w:rPr>
        <w:br/>
        <w:t>Repeatedly</w:t>
      </w:r>
      <w:r w:rsidR="00032606" w:rsidRPr="00032606">
        <w:rPr>
          <w:sz w:val="24"/>
          <w:szCs w:val="24"/>
        </w:rPr>
        <w:t xml:space="preserve"> divide the number by 2 and store the remainder</w:t>
      </w:r>
      <w:r w:rsidR="00032606" w:rsidRPr="00032606">
        <w:rPr>
          <w:sz w:val="24"/>
          <w:szCs w:val="24"/>
        </w:rPr>
        <w:t>.</w:t>
      </w:r>
      <w:r w:rsidR="00032606" w:rsidRPr="00032606">
        <w:rPr>
          <w:sz w:val="24"/>
          <w:szCs w:val="24"/>
        </w:rPr>
        <w:br/>
      </w:r>
      <w:r w:rsidR="00032606" w:rsidRPr="00032606">
        <w:rPr>
          <w:sz w:val="24"/>
          <w:szCs w:val="24"/>
        </w:rPr>
        <w:t>Continue until the number becomes 0</w:t>
      </w:r>
    </w:p>
    <w:p w14:paraId="311DBE29" w14:textId="77777777" w:rsidR="00032606" w:rsidRPr="00032606" w:rsidRDefault="00032606" w:rsidP="00032606">
      <w:pPr>
        <w:rPr>
          <w:sz w:val="24"/>
          <w:szCs w:val="24"/>
        </w:rPr>
      </w:pPr>
      <w:r w:rsidRPr="00032606">
        <w:rPr>
          <w:sz w:val="24"/>
          <w:szCs w:val="24"/>
        </w:rPr>
        <w:t>Update the number by dividing it by 2.</w:t>
      </w:r>
    </w:p>
    <w:p w14:paraId="087EAEBD" w14:textId="23CD2E5F" w:rsidR="00032606" w:rsidRPr="00032606" w:rsidRDefault="00032606" w:rsidP="00032606">
      <w:pPr>
        <w:rPr>
          <w:sz w:val="24"/>
          <w:szCs w:val="24"/>
        </w:rPr>
      </w:pPr>
      <w:r w:rsidRPr="00032606">
        <w:rPr>
          <w:sz w:val="24"/>
          <w:szCs w:val="24"/>
        </w:rPr>
        <w:t xml:space="preserve">Reverse the </w:t>
      </w:r>
      <w:r w:rsidRPr="00032606">
        <w:rPr>
          <w:sz w:val="24"/>
          <w:szCs w:val="24"/>
        </w:rPr>
        <w:t xml:space="preserve">remainder </w:t>
      </w:r>
      <w:r w:rsidRPr="00032606">
        <w:rPr>
          <w:sz w:val="24"/>
          <w:szCs w:val="24"/>
        </w:rPr>
        <w:t xml:space="preserve">binary </w:t>
      </w:r>
      <w:r w:rsidRPr="00032606">
        <w:rPr>
          <w:sz w:val="24"/>
          <w:szCs w:val="24"/>
        </w:rPr>
        <w:t>number</w:t>
      </w:r>
      <w:r w:rsidRPr="00032606">
        <w:rPr>
          <w:sz w:val="24"/>
          <w:szCs w:val="24"/>
        </w:rPr>
        <w:t>.</w:t>
      </w:r>
    </w:p>
    <w:p w14:paraId="2ACB9C0D" w14:textId="6B98329B" w:rsidR="00032606" w:rsidRPr="00032606" w:rsidRDefault="00032606" w:rsidP="00032606">
      <w:pPr>
        <w:rPr>
          <w:sz w:val="24"/>
          <w:szCs w:val="24"/>
        </w:rPr>
      </w:pPr>
      <w:r w:rsidRPr="00032606">
        <w:rPr>
          <w:sz w:val="24"/>
          <w:szCs w:val="24"/>
        </w:rPr>
        <w:t xml:space="preserve">Print the binary </w:t>
      </w:r>
      <w:r w:rsidRPr="00032606">
        <w:rPr>
          <w:sz w:val="24"/>
          <w:szCs w:val="24"/>
        </w:rPr>
        <w:t>equivalent</w:t>
      </w:r>
      <w:r w:rsidRPr="00032606">
        <w:rPr>
          <w:sz w:val="24"/>
          <w:szCs w:val="24"/>
        </w:rPr>
        <w:t>.</w:t>
      </w:r>
    </w:p>
    <w:p w14:paraId="39D5EB15" w14:textId="48DA4EA2" w:rsidR="00A60036" w:rsidRPr="00032606" w:rsidRDefault="00032606" w:rsidP="00032606">
      <w:pPr>
        <w:ind w:left="720"/>
        <w:rPr>
          <w:rFonts w:eastAsia="Roboto Mono"/>
          <w:sz w:val="24"/>
          <w:szCs w:val="24"/>
        </w:rPr>
      </w:pPr>
      <w:r w:rsidRPr="00032606">
        <w:rPr>
          <w:rFonts w:eastAsia="Roboto Mono"/>
          <w:sz w:val="24"/>
          <w:szCs w:val="24"/>
        </w:rPr>
        <w:br/>
      </w:r>
    </w:p>
    <w:p w14:paraId="0F04EBEC" w14:textId="02CAD958" w:rsidR="00032606" w:rsidRPr="00032606" w:rsidRDefault="00D1554B" w:rsidP="00032606">
      <w:pPr>
        <w:ind w:left="720"/>
        <w:rPr>
          <w:rFonts w:eastAsia="Roboto Mono"/>
          <w:sz w:val="24"/>
          <w:szCs w:val="24"/>
          <w:lang w:val="en-IN"/>
        </w:rPr>
      </w:pPr>
      <w:r w:rsidRPr="00032606">
        <w:rPr>
          <w:rFonts w:eastAsia="Roboto Mono"/>
          <w:b/>
          <w:sz w:val="24"/>
          <w:szCs w:val="24"/>
        </w:rPr>
        <w:t>9.</w:t>
      </w:r>
      <w:r w:rsidR="00000000" w:rsidRPr="00032606">
        <w:rPr>
          <w:rFonts w:eastAsia="Roboto Mono"/>
          <w:b/>
          <w:sz w:val="24"/>
          <w:szCs w:val="24"/>
        </w:rPr>
        <w:t>Scenario:</w:t>
      </w:r>
      <w:r w:rsidR="00000000" w:rsidRPr="00032606">
        <w:rPr>
          <w:rFonts w:eastAsia="Roboto Mono"/>
          <w:sz w:val="24"/>
          <w:szCs w:val="24"/>
        </w:rPr>
        <w:t xml:space="preserve"> A text-processing tool helps summarize articles by identifying the most significant words.</w:t>
      </w:r>
      <w:r w:rsidR="00000000" w:rsidRPr="00032606">
        <w:rPr>
          <w:rFonts w:eastAsia="Roboto Mono"/>
          <w:sz w:val="24"/>
          <w:szCs w:val="24"/>
        </w:rPr>
        <w:br/>
        <w:t xml:space="preserve"> Write logic to find the longest word in a sentence.</w:t>
      </w:r>
      <w:r w:rsidR="00032606" w:rsidRPr="00032606">
        <w:rPr>
          <w:rFonts w:eastAsia="Roboto Mono"/>
          <w:sz w:val="24"/>
          <w:szCs w:val="24"/>
        </w:rPr>
        <w:br/>
      </w:r>
      <w:r w:rsidR="00032606" w:rsidRPr="00032606">
        <w:rPr>
          <w:rFonts w:eastAsia="Roboto Mono"/>
          <w:sz w:val="24"/>
          <w:szCs w:val="24"/>
        </w:rPr>
        <w:br/>
      </w:r>
      <w:r w:rsidR="00032606" w:rsidRPr="00032606">
        <w:rPr>
          <w:rFonts w:eastAsia="Roboto Mono"/>
          <w:sz w:val="24"/>
          <w:szCs w:val="24"/>
          <w:lang w:val="en-IN"/>
        </w:rPr>
        <w:t>Read</w:t>
      </w:r>
      <w:r w:rsidR="00032606" w:rsidRPr="00032606">
        <w:rPr>
          <w:rFonts w:eastAsia="Roboto Mono"/>
          <w:sz w:val="24"/>
          <w:szCs w:val="24"/>
          <w:lang w:val="en-IN"/>
        </w:rPr>
        <w:t xml:space="preserve"> the sentence as input.</w:t>
      </w:r>
    </w:p>
    <w:p w14:paraId="4ADB735B" w14:textId="20A97339" w:rsidR="00032606" w:rsidRPr="00032606" w:rsidRDefault="00032606" w:rsidP="00032606">
      <w:pPr>
        <w:ind w:left="720"/>
        <w:rPr>
          <w:rFonts w:eastAsia="Roboto Mono"/>
          <w:sz w:val="24"/>
          <w:szCs w:val="24"/>
          <w:lang w:val="en-IN"/>
        </w:rPr>
      </w:pPr>
      <w:r w:rsidRPr="00032606">
        <w:rPr>
          <w:rFonts w:eastAsia="Roboto Mono"/>
          <w:sz w:val="24"/>
          <w:szCs w:val="24"/>
          <w:lang w:val="en-IN"/>
        </w:rPr>
        <w:t>Split the sentence into words.</w:t>
      </w:r>
    </w:p>
    <w:p w14:paraId="5FE553DB" w14:textId="2165A331" w:rsidR="00032606" w:rsidRPr="00032606" w:rsidRDefault="00032606" w:rsidP="00032606">
      <w:pPr>
        <w:ind w:left="720"/>
        <w:rPr>
          <w:rFonts w:eastAsia="Roboto Mono"/>
          <w:sz w:val="24"/>
          <w:szCs w:val="24"/>
          <w:lang w:val="en-IN"/>
        </w:rPr>
      </w:pPr>
      <w:r w:rsidRPr="00032606">
        <w:rPr>
          <w:rFonts w:eastAsia="Roboto Mono"/>
          <w:sz w:val="24"/>
          <w:szCs w:val="24"/>
          <w:lang w:val="en-IN"/>
        </w:rPr>
        <w:t>Initialize variables to keep track of the longest word and its length.</w:t>
      </w:r>
    </w:p>
    <w:p w14:paraId="7BCEE4AD" w14:textId="6D87B39C" w:rsidR="00032606" w:rsidRPr="00032606" w:rsidRDefault="00032606" w:rsidP="00032606">
      <w:pPr>
        <w:ind w:left="720"/>
        <w:rPr>
          <w:rFonts w:eastAsia="Roboto Mono"/>
          <w:sz w:val="24"/>
          <w:szCs w:val="24"/>
          <w:lang w:val="en-IN"/>
        </w:rPr>
      </w:pPr>
      <w:r w:rsidRPr="00032606">
        <w:rPr>
          <w:rFonts w:eastAsia="Roboto Mono"/>
          <w:sz w:val="24"/>
          <w:szCs w:val="24"/>
          <w:lang w:val="en-IN"/>
        </w:rPr>
        <w:t>Iterate through the words, update the longest word if a longer one is found.</w:t>
      </w:r>
    </w:p>
    <w:p w14:paraId="4B27C52C" w14:textId="1FEE287D" w:rsidR="00032606" w:rsidRPr="00032606" w:rsidRDefault="00032606" w:rsidP="00032606">
      <w:pPr>
        <w:ind w:left="720"/>
        <w:rPr>
          <w:rFonts w:eastAsia="Roboto Mono"/>
          <w:sz w:val="24"/>
          <w:szCs w:val="24"/>
          <w:lang w:val="en-IN"/>
        </w:rPr>
      </w:pPr>
      <w:r w:rsidRPr="00032606">
        <w:rPr>
          <w:rFonts w:eastAsia="Roboto Mono"/>
          <w:sz w:val="24"/>
          <w:szCs w:val="24"/>
          <w:lang w:val="en-IN"/>
        </w:rPr>
        <w:t>Print the longest word.</w:t>
      </w:r>
    </w:p>
    <w:p w14:paraId="5EA85194" w14:textId="4FC3FA6E" w:rsidR="00A60036" w:rsidRPr="00032606" w:rsidRDefault="00000000" w:rsidP="00032606">
      <w:pPr>
        <w:ind w:left="720"/>
        <w:rPr>
          <w:rFonts w:eastAsia="Roboto Mono"/>
          <w:sz w:val="24"/>
          <w:szCs w:val="24"/>
        </w:rPr>
      </w:pPr>
      <w:r w:rsidRPr="00032606">
        <w:rPr>
          <w:rFonts w:eastAsia="Roboto Mono"/>
          <w:sz w:val="24"/>
          <w:szCs w:val="24"/>
        </w:rPr>
        <w:br/>
      </w:r>
    </w:p>
    <w:p w14:paraId="0A9A9E69" w14:textId="78A52640" w:rsidR="00032606" w:rsidRPr="00032606" w:rsidRDefault="00D1554B" w:rsidP="00032606">
      <w:pPr>
        <w:numPr>
          <w:ilvl w:val="0"/>
          <w:numId w:val="8"/>
        </w:numPr>
        <w:spacing w:before="240"/>
        <w:rPr>
          <w:sz w:val="24"/>
          <w:szCs w:val="24"/>
        </w:rPr>
      </w:pPr>
      <w:r w:rsidRPr="00032606">
        <w:rPr>
          <w:rFonts w:eastAsia="Roboto Mono"/>
          <w:b/>
          <w:sz w:val="24"/>
          <w:szCs w:val="24"/>
        </w:rPr>
        <w:t>10.</w:t>
      </w:r>
      <w:r w:rsidR="00000000" w:rsidRPr="00032606">
        <w:rPr>
          <w:rFonts w:eastAsia="Roboto Mono"/>
          <w:b/>
          <w:sz w:val="24"/>
          <w:szCs w:val="24"/>
        </w:rPr>
        <w:t>Scenario:</w:t>
      </w:r>
      <w:r w:rsidR="00000000" w:rsidRPr="00032606">
        <w:rPr>
          <w:rFonts w:eastAsia="Roboto Mono"/>
          <w:sz w:val="24"/>
          <w:szCs w:val="24"/>
        </w:rPr>
        <w:t xml:space="preserve"> A plagiarism detection tool compares words from different documents and checks if they are anagrams (same characters but different order).</w:t>
      </w:r>
      <w:r w:rsidR="00000000" w:rsidRPr="00032606">
        <w:rPr>
          <w:rFonts w:eastAsia="Roboto Mono"/>
          <w:sz w:val="24"/>
          <w:szCs w:val="24"/>
        </w:rPr>
        <w:br/>
        <w:t xml:space="preserve"> Write logic to check whether two given strings are anagrams.</w:t>
      </w:r>
      <w:r w:rsidR="00032606" w:rsidRPr="00032606">
        <w:rPr>
          <w:rFonts w:eastAsia="Roboto Mono"/>
          <w:sz w:val="24"/>
          <w:szCs w:val="24"/>
        </w:rPr>
        <w:br/>
      </w:r>
      <w:r w:rsidR="00032606" w:rsidRPr="00032606">
        <w:rPr>
          <w:rFonts w:eastAsia="Roboto Mono"/>
          <w:sz w:val="24"/>
          <w:szCs w:val="24"/>
        </w:rPr>
        <w:br/>
      </w:r>
      <w:r w:rsidR="00032606" w:rsidRPr="00032606">
        <w:rPr>
          <w:sz w:val="24"/>
          <w:szCs w:val="24"/>
        </w:rPr>
        <w:t>Read the two string</w:t>
      </w:r>
      <w:r w:rsidR="00032606" w:rsidRPr="00032606">
        <w:rPr>
          <w:sz w:val="24"/>
          <w:szCs w:val="24"/>
        </w:rPr>
        <w:t xml:space="preserve"> as input</w:t>
      </w:r>
      <w:r w:rsidR="00032606" w:rsidRPr="00032606">
        <w:rPr>
          <w:sz w:val="24"/>
          <w:szCs w:val="24"/>
        </w:rPr>
        <w:t>.</w:t>
      </w:r>
    </w:p>
    <w:p w14:paraId="68BBD984" w14:textId="77777777" w:rsidR="00032606" w:rsidRPr="00032606" w:rsidRDefault="00032606" w:rsidP="00032606">
      <w:pPr>
        <w:ind w:left="720"/>
        <w:rPr>
          <w:sz w:val="24"/>
          <w:szCs w:val="24"/>
        </w:rPr>
      </w:pPr>
      <w:r w:rsidRPr="00032606">
        <w:rPr>
          <w:sz w:val="24"/>
          <w:szCs w:val="24"/>
        </w:rPr>
        <w:t>Remove spaces and convert both strings to lowercase.</w:t>
      </w:r>
    </w:p>
    <w:p w14:paraId="09947FB6" w14:textId="77777777" w:rsidR="00032606" w:rsidRPr="00032606" w:rsidRDefault="00032606" w:rsidP="00032606">
      <w:pPr>
        <w:ind w:left="720"/>
        <w:rPr>
          <w:sz w:val="24"/>
          <w:szCs w:val="24"/>
        </w:rPr>
      </w:pPr>
      <w:r w:rsidRPr="00032606">
        <w:rPr>
          <w:sz w:val="24"/>
          <w:szCs w:val="24"/>
        </w:rPr>
        <w:t>Sort the characters of both strings.</w:t>
      </w:r>
    </w:p>
    <w:p w14:paraId="20F42C08" w14:textId="0AA7FD84" w:rsidR="00032606" w:rsidRPr="00032606" w:rsidRDefault="00032606" w:rsidP="00032606">
      <w:pPr>
        <w:ind w:left="720"/>
        <w:rPr>
          <w:sz w:val="24"/>
          <w:szCs w:val="24"/>
        </w:rPr>
      </w:pPr>
      <w:r w:rsidRPr="00032606">
        <w:rPr>
          <w:sz w:val="24"/>
          <w:szCs w:val="24"/>
        </w:rPr>
        <w:t>If sorted strings are equal, print "Anagram".</w:t>
      </w:r>
    </w:p>
    <w:p w14:paraId="5249EA40" w14:textId="77777777" w:rsidR="00032606" w:rsidRPr="00032606" w:rsidRDefault="00032606" w:rsidP="00032606">
      <w:pPr>
        <w:spacing w:after="240"/>
        <w:ind w:left="720"/>
        <w:rPr>
          <w:sz w:val="24"/>
          <w:szCs w:val="24"/>
        </w:rPr>
      </w:pPr>
      <w:r w:rsidRPr="00032606">
        <w:rPr>
          <w:sz w:val="24"/>
          <w:szCs w:val="24"/>
        </w:rPr>
        <w:t>Else, print "Not an Anagram".</w:t>
      </w:r>
    </w:p>
    <w:p w14:paraId="7A4E8982" w14:textId="1DB603B6" w:rsidR="00A60036" w:rsidRPr="00032606" w:rsidRDefault="00032606" w:rsidP="00032606">
      <w:pPr>
        <w:spacing w:after="240"/>
        <w:ind w:left="720"/>
        <w:rPr>
          <w:rFonts w:eastAsia="Roboto Mono"/>
          <w:sz w:val="24"/>
          <w:szCs w:val="24"/>
        </w:rPr>
      </w:pPr>
      <w:r w:rsidRPr="00032606">
        <w:rPr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EB53EC" wp14:editId="5D0E373A">
                <wp:simplePos x="0" y="0"/>
                <wp:positionH relativeFrom="column">
                  <wp:posOffset>16153765</wp:posOffset>
                </wp:positionH>
                <wp:positionV relativeFrom="paragraph">
                  <wp:posOffset>163195</wp:posOffset>
                </wp:positionV>
                <wp:extent cx="1884045" cy="1866900"/>
                <wp:effectExtent l="0" t="0" r="8255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7EAC6C" id="Freeform 4" o:spid="_x0000_s1026" style="position:absolute;margin-left:1271.95pt;margin-top:12.85pt;width:148.35pt;height:14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" path="m1884607,l,,,1866900r1884607,l1884607,xe" stroked="f">
                <v:fill r:id="rId10" o:title="" recolor="t" rotate="t" type="frame"/>
                <v:path arrowok="t"/>
              </v:shape>
            </w:pict>
          </mc:Fallback>
        </mc:AlternateContent>
      </w:r>
      <w:r w:rsidRPr="00032606"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DD8BFA" wp14:editId="70AC0DEC">
                <wp:simplePos x="0" y="0"/>
                <wp:positionH relativeFrom="page">
                  <wp:posOffset>1295400</wp:posOffset>
                </wp:positionH>
                <wp:positionV relativeFrom="paragraph">
                  <wp:posOffset>328295</wp:posOffset>
                </wp:positionV>
                <wp:extent cx="14097000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0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9D24CF" w14:textId="6908930A" w:rsidR="00A6003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Pt Ltd</w:t>
                            </w:r>
                          </w:p>
                          <w:p w14:paraId="439A0326" w14:textId="343825A2" w:rsidR="00A6003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06779C81" w14:textId="77777777" w:rsidR="00A6003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4DD8BFA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102pt;margin-top:25.85pt;width:1110pt;height:53.5pt;z-index:2516674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" filled="f" stroked="f">
                <v:textbox inset="0,0,0,0">
                  <w:txbxContent>
                    <w:p w14:paraId="4C9D24CF" w14:textId="6908930A" w:rsidR="00A6003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Pt Ltd</w:t>
                      </w:r>
                    </w:p>
                    <w:p w14:paraId="439A0326" w14:textId="343825A2" w:rsidR="00A6003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06779C81" w14:textId="77777777" w:rsidR="00A6003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32606">
        <w:rPr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66D26A" wp14:editId="2524AEDB">
                <wp:simplePos x="0" y="0"/>
                <wp:positionH relativeFrom="page">
                  <wp:posOffset>-885825</wp:posOffset>
                </wp:positionH>
                <wp:positionV relativeFrom="paragraph">
                  <wp:posOffset>395605</wp:posOffset>
                </wp:positionV>
                <wp:extent cx="1885950" cy="1866900"/>
                <wp:effectExtent l="0" t="0" r="635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7CC53B" id="Freeform 1" o:spid="_x0000_s1026" style="position:absolute;margin-left:-69.75pt;margin-top:31.15pt;width:148.5pt;height:147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" path="m,l1885950,r,1866900l,1866900,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r w:rsidR="00000000" w:rsidRPr="00032606">
        <w:rPr>
          <w:rFonts w:eastAsia="Roboto Mono"/>
          <w:sz w:val="24"/>
          <w:szCs w:val="24"/>
        </w:rPr>
        <w:br/>
      </w:r>
    </w:p>
    <w:p w14:paraId="31FE2BE6" w14:textId="77777777" w:rsidR="00A60036" w:rsidRPr="00032606" w:rsidRDefault="00A60036" w:rsidP="00032606">
      <w:pPr>
        <w:rPr>
          <w:rFonts w:eastAsia="Roboto Mono"/>
          <w:b/>
          <w:sz w:val="24"/>
          <w:szCs w:val="24"/>
        </w:rPr>
      </w:pPr>
    </w:p>
    <w:p w14:paraId="7EE6F124" w14:textId="22D343D4" w:rsidR="00A60036" w:rsidRPr="00032606" w:rsidRDefault="00A60036" w:rsidP="00032606">
      <w:pPr>
        <w:rPr>
          <w:sz w:val="24"/>
          <w:szCs w:val="24"/>
        </w:rPr>
      </w:pPr>
    </w:p>
    <w:sectPr w:rsidR="00A60036" w:rsidRPr="00032606">
      <w:head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EA3FF" w14:textId="77777777" w:rsidR="001B0652" w:rsidRDefault="001B0652">
      <w:pPr>
        <w:spacing w:line="240" w:lineRule="auto"/>
      </w:pPr>
      <w:r>
        <w:separator/>
      </w:r>
    </w:p>
  </w:endnote>
  <w:endnote w:type="continuationSeparator" w:id="0">
    <w:p w14:paraId="1509FCBD" w14:textId="77777777" w:rsidR="001B0652" w:rsidRDefault="001B06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0A6A7" w14:textId="77777777" w:rsidR="001B0652" w:rsidRDefault="001B0652">
      <w:r>
        <w:separator/>
      </w:r>
    </w:p>
  </w:footnote>
  <w:footnote w:type="continuationSeparator" w:id="0">
    <w:p w14:paraId="786D0D3E" w14:textId="77777777" w:rsidR="001B0652" w:rsidRDefault="001B06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BD84A" w14:textId="77777777" w:rsidR="00A60036" w:rsidRDefault="00000000">
    <w:r>
      <w:rPr>
        <w:sz w:val="18"/>
      </w:rPr>
      <w:pict w14:anchorId="1603D9F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2158053">
    <w:abstractNumId w:val="3"/>
  </w:num>
  <w:num w:numId="2" w16cid:durableId="47167922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0344739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39916170">
    <w:abstractNumId w:val="1"/>
  </w:num>
  <w:num w:numId="5" w16cid:durableId="1870028358">
    <w:abstractNumId w:val="4"/>
  </w:num>
  <w:num w:numId="6" w16cid:durableId="311059548">
    <w:abstractNumId w:val="5"/>
  </w:num>
  <w:num w:numId="7" w16cid:durableId="2128892919">
    <w:abstractNumId w:val="7"/>
  </w:num>
  <w:num w:numId="8" w16cid:durableId="2001805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036"/>
    <w:rsid w:val="00032606"/>
    <w:rsid w:val="001B0652"/>
    <w:rsid w:val="003347C5"/>
    <w:rsid w:val="003C79D9"/>
    <w:rsid w:val="00A60036"/>
    <w:rsid w:val="00D1554B"/>
    <w:rsid w:val="72A2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B7E4D"/>
  <w15:docId w15:val="{4C04D7EA-C51F-47D5-8447-6929D5B7E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rsid w:val="00D1554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Indhuja Rajesh Kumar</cp:lastModifiedBy>
  <cp:revision>2</cp:revision>
  <dcterms:created xsi:type="dcterms:W3CDTF">2026-02-15T08:32:00Z</dcterms:created>
  <dcterms:modified xsi:type="dcterms:W3CDTF">2026-02-15T08:32:00Z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A7574158B0544E54B55CD4B17725FE38_12</vt:lpwstr>
  </property>
</Properties>
</file>